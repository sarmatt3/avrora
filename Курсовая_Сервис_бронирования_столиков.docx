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F62846B">
      <w:pPr>
        <w:jc w:val="center"/>
      </w:pPr>
      <w:r>
        <w:rPr>
          <w:rFonts w:ascii="Times New Roman" w:hAnsi="Times New Roman" w:eastAsia="Times New Roman"/>
          <w:b/>
          <w:sz w:val="28"/>
        </w:rPr>
        <w:t>КУРСОВАЯ РАБОТА</w:t>
      </w:r>
    </w:p>
    <w:p w14:paraId="2DAB36FF">
      <w:pPr>
        <w:jc w:val="center"/>
      </w:pPr>
      <w:r>
        <w:rPr>
          <w:rFonts w:ascii="Times New Roman" w:hAnsi="Times New Roman" w:eastAsia="Times New Roman"/>
          <w:b/>
          <w:sz w:val="28"/>
        </w:rPr>
        <w:t>на тему: «Сервис бронирования столиков»</w:t>
      </w:r>
    </w:p>
    <w:p w14:paraId="0F988E60">
      <w:r>
        <w:br w:type="page"/>
      </w:r>
    </w:p>
    <w:p w14:paraId="079DAD82">
      <w:pPr>
        <w:jc w:val="center"/>
      </w:pPr>
      <w:r>
        <w:rPr>
          <w:rFonts w:ascii="Times New Roman" w:hAnsi="Times New Roman" w:eastAsia="Times New Roman"/>
          <w:b/>
          <w:sz w:val="28"/>
        </w:rPr>
        <w:t>СОДЕРЖАНИЕ</w:t>
      </w:r>
    </w:p>
    <w:p w14:paraId="36EE3546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ВВЕДЕНИЕ</w:t>
      </w:r>
    </w:p>
    <w:p w14:paraId="36E52F26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ГЛАВА 1. ТЕОРЕТИЧЕСКАЯ ЧАСТЬ</w:t>
      </w:r>
    </w:p>
    <w:p w14:paraId="4C83ACC0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1.1 Понятие и назначение сервисов бронирования столиков</w:t>
      </w:r>
    </w:p>
    <w:p w14:paraId="08682C1D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1.2 Анализ существующих решений и технологий</w:t>
      </w:r>
    </w:p>
    <w:p w14:paraId="4CDB6291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1.3 Постановка задачи и требования к системе</w:t>
      </w:r>
    </w:p>
    <w:p w14:paraId="452B2CB8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1.4 Основные этапы разработки проекта</w:t>
      </w:r>
    </w:p>
    <w:p w14:paraId="5C003D62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ГЛАВА 2. ПРАКТИЧЕСКАЯ ЧАСТЬ</w:t>
      </w:r>
    </w:p>
    <w:p w14:paraId="25854328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2.1 Инструкция пользователя</w:t>
      </w:r>
    </w:p>
    <w:p w14:paraId="73D9D31A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2.2 Инструкция системного администратора</w:t>
      </w:r>
    </w:p>
    <w:p w14:paraId="0F123940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2.3 Инструкция программиста</w:t>
      </w:r>
    </w:p>
    <w:p w14:paraId="4B4F91E0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ЗАКЛЮЧЕНИЕ</w:t>
      </w:r>
    </w:p>
    <w:p w14:paraId="0020142F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СПИСОК ЛИТЕРАТУРЫ</w:t>
      </w:r>
    </w:p>
    <w:p w14:paraId="77E90288">
      <w:r>
        <w:br w:type="page"/>
      </w:r>
    </w:p>
    <w:p w14:paraId="5DA62671">
      <w:pPr>
        <w:pStyle w:val="2"/>
        <w:bidi w:val="0"/>
      </w:pPr>
      <w:r>
        <w:t>ВВЕДЕНИЕ</w:t>
      </w:r>
    </w:p>
    <w:p w14:paraId="269BAFD0">
      <w:r>
        <w:t>В условиях высокой конкуренции в сфере общественного питания заведения ищут способы оптимизировать работу и повысить уровень обслуживания. Один из эффективных инструментов – сервисы бронирования столиков. Клиенты предпочитают бронировать столы и места в ресторанах через интернет. Это удобно, быстро и просто. А удобный и быстрый сервис с хорошей репутацией улучшает впечатление о заведении и стимулирует клиентов на повторный визит. Сервисы онлайн бронирования оптимизируют нагрузку на заведения, равномерно распределяя поток клиентов, и персонал, сокращая количество задач на администраторов и менеджеров.</w:t>
      </w:r>
    </w:p>
    <w:p w14:paraId="6AB1999E">
      <w:r>
        <w:t>Цель работы состоит в том, чтобы разработать онлайн сервис бронирования столов с удобным и простым интерфейсом как для пользователей, так и для персонала и интегрировать его в бизнес-систему заведения.</w:t>
      </w:r>
    </w:p>
    <w:p w14:paraId="1FFF0646">
      <w:r>
        <w:t xml:space="preserve">Для достижения поставленной цели необходимо решить следующие задачи: </w:t>
      </w:r>
    </w:p>
    <w:p w14:paraId="63D9A5B6">
      <w:pPr>
        <w:pStyle w:val="45"/>
        <w:numPr>
          <w:ilvl w:val="0"/>
          <w:numId w:val="7"/>
        </w:numPr>
        <w:tabs>
          <w:tab w:val="left" w:pos="1134"/>
        </w:tabs>
      </w:pPr>
      <w:r>
        <w:t>Изучить существующие решения для онлайн‑бронирования столиков</w:t>
      </w:r>
    </w:p>
    <w:p w14:paraId="1F76411F">
      <w:pPr>
        <w:pStyle w:val="45"/>
        <w:numPr>
          <w:ilvl w:val="0"/>
          <w:numId w:val="7"/>
        </w:numPr>
        <w:tabs>
          <w:tab w:val="left" w:pos="1134"/>
        </w:tabs>
      </w:pPr>
      <w:r>
        <w:t>Проанализировать потребности целевой аудитории (клиентов и персонала заведений)</w:t>
      </w:r>
    </w:p>
    <w:p w14:paraId="275D25C5">
      <w:pPr>
        <w:pStyle w:val="45"/>
        <w:numPr>
          <w:ilvl w:val="0"/>
          <w:numId w:val="7"/>
        </w:numPr>
        <w:tabs>
          <w:tab w:val="left" w:pos="1134"/>
        </w:tabs>
      </w:pPr>
      <w:r>
        <w:t>Разработать архитектуру системы, включая клиентскую (веб приложение) и серверную части.</w:t>
      </w:r>
    </w:p>
    <w:p w14:paraId="06342F53">
      <w:pPr>
        <w:pStyle w:val="45"/>
        <w:numPr>
          <w:ilvl w:val="0"/>
          <w:numId w:val="7"/>
        </w:numPr>
        <w:tabs>
          <w:tab w:val="left" w:pos="1134"/>
        </w:tabs>
      </w:pPr>
      <w:r>
        <w:t>Спроектировать пользовательский интерфейс (UI/UX) для клиентов и администраторов.</w:t>
      </w:r>
    </w:p>
    <w:p w14:paraId="2769360A">
      <w:pPr>
        <w:pStyle w:val="45"/>
        <w:numPr>
          <w:ilvl w:val="0"/>
          <w:numId w:val="7"/>
        </w:numPr>
        <w:tabs>
          <w:tab w:val="left" w:pos="1134"/>
        </w:tabs>
      </w:pPr>
      <w:r>
        <w:t>Выбрать технологии и инструменты для реализации прототипа (языки программирования, фреймворки, базы данных).</w:t>
      </w:r>
    </w:p>
    <w:p w14:paraId="2C9048C5">
      <w:pPr>
        <w:pStyle w:val="45"/>
        <w:numPr>
          <w:ilvl w:val="0"/>
          <w:numId w:val="7"/>
        </w:numPr>
        <w:tabs>
          <w:tab w:val="left" w:pos="1134"/>
        </w:tabs>
      </w:pPr>
      <w:r>
        <w:t>Реализовать базовые функции прототипа такие как: просмотр свободных столиков и их бронирование, управление бронированием (создание, редактирование, отмена), уведомления для клиентов и персонала</w:t>
      </w:r>
    </w:p>
    <w:p w14:paraId="7DBB0D13">
      <w:pPr>
        <w:pStyle w:val="45"/>
        <w:numPr>
          <w:ilvl w:val="0"/>
          <w:numId w:val="7"/>
        </w:numPr>
        <w:tabs>
          <w:tab w:val="left" w:pos="1134"/>
        </w:tabs>
      </w:pPr>
      <w:r>
        <w:t>Протестировать прототип и оценить его эффективность.</w:t>
      </w:r>
    </w:p>
    <w:p w14:paraId="2922C8BB">
      <w:pPr>
        <w:ind w:firstLine="360"/>
      </w:pPr>
      <w:r>
        <w:t>Объектом исследования данной работы является процесс бронирования столиков в заведениях общественного питания и связанные с ним автоматизированные системы.</w:t>
      </w:r>
    </w:p>
    <w:p w14:paraId="2C46DF34">
      <w:pPr>
        <w:ind w:firstLine="360"/>
      </w:pPr>
      <w:r>
        <w:t>Разработанный сервис поможет увеличить количество бронирований, снизить нагрузку на заведение и персонал, сократить количество ошибок при сборе данных.</w:t>
      </w:r>
    </w:p>
    <w:p w14:paraId="0456A8C2">
      <w:pPr>
        <w:pStyle w:val="2"/>
        <w:bidi w:val="0"/>
      </w:pPr>
      <w:r>
        <w:t>ГЛАВА 1. ТЕОРЕТИЧЕСКАЯ ЧАСТЬ</w:t>
      </w:r>
    </w:p>
    <w:p w14:paraId="7CE7E754">
      <w:r>
        <w:rPr>
          <w:rFonts w:ascii="Times New Roman" w:hAnsi="Times New Roman"/>
          <w:b/>
          <w:sz w:val="28"/>
        </w:rPr>
        <w:t>1.1 Понятие и назначение сервисов бронирования столиков</w:t>
      </w:r>
    </w:p>
    <w:p w14:paraId="3CF49465">
      <w:pPr>
        <w:spacing w:line="360" w:lineRule="auto"/>
        <w:ind w:firstLine="709"/>
        <w:rPr>
          <w:rFonts w:ascii="Times New Roman" w:hAnsi="Times New Roman" w:eastAsia="Times New Roman"/>
          <w:sz w:val="28"/>
        </w:rPr>
      </w:pPr>
      <w:r>
        <w:rPr>
          <w:rFonts w:ascii="Times New Roman" w:hAnsi="Times New Roman" w:eastAsia="Times New Roman"/>
          <w:sz w:val="28"/>
        </w:rPr>
        <w:t>Сервис бронирования столиков представляет собой программную систему, предназначенную для автоматизации процесса резервирования мест в заведениях общественного питания. Онлайн-сервисы позволяют пользователям выбирать дату, время и количество гостей без необходимости телефонного звонка.</w:t>
      </w:r>
    </w:p>
    <w:p w14:paraId="0F32AF09">
      <w:pPr>
        <w:spacing w:line="360" w:lineRule="auto"/>
        <w:ind w:firstLine="709"/>
        <w:rPr>
          <w:rFonts w:ascii="Times New Roman" w:hAnsi="Times New Roman" w:eastAsia="Times New Roman"/>
          <w:sz w:val="28"/>
        </w:rPr>
      </w:pPr>
    </w:p>
    <w:p w14:paraId="1D9FB8A2">
      <w:r>
        <w:rPr>
          <w:rFonts w:ascii="Times New Roman" w:hAnsi="Times New Roman"/>
          <w:b/>
          <w:sz w:val="28"/>
        </w:rPr>
        <w:t>1.2 Анализ существующих решений и технологий</w:t>
      </w:r>
    </w:p>
    <w:p w14:paraId="2CC0D935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На сегодняшний день существует множество популярных сервисов бронирования, таких как OpenTable, TableCheck и Google Reserve. Для разработки подобных систем применяются языки программирования Python, JavaScript и Java, а также базы данных SQLite и PostgreSQL.</w:t>
      </w:r>
    </w:p>
    <w:p w14:paraId="4E702F0E">
      <w:r>
        <w:rPr>
          <w:rFonts w:ascii="Times New Roman" w:hAnsi="Times New Roman"/>
          <w:b/>
          <w:sz w:val="28"/>
        </w:rPr>
        <w:t>1.3 Постановка задачи и требования к системе</w:t>
      </w:r>
    </w:p>
    <w:p w14:paraId="3F0A9894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Разрабатываемая система должна обеспечивать регистрацию пользователей, просмотр доступных столиков, создание и удаление бронирований, а также сохранение информации в базе данных.</w:t>
      </w:r>
    </w:p>
    <w:p w14:paraId="328A4989">
      <w:r>
        <w:rPr>
          <w:rFonts w:ascii="Times New Roman" w:hAnsi="Times New Roman"/>
          <w:b/>
          <w:sz w:val="28"/>
        </w:rPr>
        <w:t>1.4 Основные этапы разработки проекта</w:t>
      </w:r>
    </w:p>
    <w:p w14:paraId="4AC1E518">
      <w:pPr>
        <w:spacing w:line="360" w:lineRule="auto"/>
        <w:ind w:firstLine="709"/>
      </w:pPr>
      <w:bookmarkStart w:id="0" w:name="_GoBack"/>
      <w:bookmarkEnd w:id="0"/>
      <w:r>
        <w:rPr>
          <w:rFonts w:ascii="Times New Roman" w:hAnsi="Times New Roman" w:eastAsia="Times New Roman"/>
          <w:sz w:val="28"/>
        </w:rPr>
        <w:t>Разработка проекта включала анализ предметной области, проектирование базы данных, создание интерфейса, реализацию логики программы и тестирование системы.</w:t>
      </w:r>
    </w:p>
    <w:p w14:paraId="4B5C62BC">
      <w:pPr>
        <w:pStyle w:val="2"/>
        <w:bidi w:val="0"/>
      </w:pPr>
      <w:r>
        <w:t>ГЛАВА 2. ПРАКТИЧЕСКАЯ ЧАСТЬ</w:t>
      </w:r>
    </w:p>
    <w:p w14:paraId="79A9950D">
      <w:r>
        <w:rPr>
          <w:rFonts w:ascii="Times New Roman" w:hAnsi="Times New Roman"/>
          <w:b/>
          <w:sz w:val="28"/>
        </w:rPr>
        <w:t>2.1 Инструкция пользователя</w:t>
      </w:r>
    </w:p>
    <w:p w14:paraId="2C2C27AB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начала работы необходимо запустить программу. Пользователь может зарегистрироваться, войти в систему, выбрать свободный столик и оформить бронирование.</w:t>
      </w:r>
    </w:p>
    <w:p w14:paraId="1019D806">
      <w:r>
        <w:rPr>
          <w:rFonts w:ascii="Times New Roman" w:hAnsi="Times New Roman"/>
          <w:b/>
          <w:sz w:val="28"/>
        </w:rPr>
        <w:t>2.2 Инструкция системного администратора</w:t>
      </w:r>
    </w:p>
    <w:p w14:paraId="7E63A395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Для корректной работы программы требуется операционная система Windows 10 или выше, установленный Python 3.10 и наличие свободного места на диске.</w:t>
      </w:r>
    </w:p>
    <w:p w14:paraId="01A98313">
      <w:r>
        <w:rPr>
          <w:rFonts w:ascii="Times New Roman" w:hAnsi="Times New Roman"/>
          <w:b/>
          <w:sz w:val="28"/>
        </w:rPr>
        <w:t>2.3 Инструкция программиста</w:t>
      </w:r>
    </w:p>
    <w:p w14:paraId="2893F5B6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Программа состоит из модулей авторизации, работы с базой данных и обработки бронирований. Для хранения информации используется SQLite.</w:t>
      </w:r>
    </w:p>
    <w:p w14:paraId="0B559AAE">
      <w:pPr>
        <w:pStyle w:val="2"/>
        <w:bidi w:val="0"/>
      </w:pPr>
      <w:r>
        <w:t>ЗАКЛЮЧЕНИЕ</w:t>
      </w:r>
    </w:p>
    <w:p w14:paraId="272B2950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В ходе выполнения курсовой работы был разработан сервис бронирования столиков.</w:t>
      </w:r>
    </w:p>
    <w:p w14:paraId="660D36E4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Были изучены современные технологии разработки приложений и реализованы основные функции системы бронирования.</w:t>
      </w:r>
    </w:p>
    <w:p w14:paraId="01A21024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Разработанный проект может быть расширен добавлением мобильной версии, уведомлений и онлайн-оплаты.</w:t>
      </w:r>
    </w:p>
    <w:p w14:paraId="7B03C106">
      <w:pPr>
        <w:pStyle w:val="2"/>
        <w:bidi w:val="0"/>
      </w:pPr>
      <w:r>
        <w:t>СПИСОК ЛИТЕРАТУРЫ</w:t>
      </w:r>
    </w:p>
    <w:p w14:paraId="388A7AC1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1. Васильев А.Н. Python на примерах и задачах. – СПб.: Наука и Техника, 2024.</w:t>
      </w:r>
    </w:p>
    <w:p w14:paraId="2DD1F7B1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2. Фленов М.Е. Базы данных для программистов. – СПб.: Питер, 2022.</w:t>
      </w:r>
    </w:p>
    <w:p w14:paraId="6939F54F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3. SQLite Documentation [Электронный ресурс]. URL: https://www.sqlite.org/docs.html</w:t>
      </w:r>
    </w:p>
    <w:p w14:paraId="426C7C4D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4. Python Documentation [Электронный ресурс]. URL: https://docs.python.org/3/</w:t>
      </w:r>
    </w:p>
    <w:p w14:paraId="7813FD87">
      <w:pPr>
        <w:spacing w:line="360" w:lineRule="auto"/>
        <w:ind w:firstLine="709"/>
      </w:pPr>
      <w:r>
        <w:rPr>
          <w:rFonts w:ascii="Times New Roman" w:hAnsi="Times New Roman" w:eastAsia="Times New Roman"/>
          <w:sz w:val="28"/>
        </w:rPr>
        <w:t>5. Tkinter GUI Application Development [Электронный ресурс]. URL: https://tkdocs.com/</w:t>
      </w:r>
    </w:p>
    <w:sectPr>
      <w:pgSz w:w="12240" w:h="15840"/>
      <w:pgMar w:top="1134" w:right="850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+Заголовок (восточно-азиатское письмо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+Заголовок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18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8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4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7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2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4B9D0441"/>
    <w:multiLevelType w:val="multilevel"/>
    <w:tmpl w:val="4B9D0441"/>
    <w:lvl w:ilvl="0" w:tentative="0">
      <w:start w:val="1"/>
      <w:numFmt w:val="decimal"/>
      <w:lvlText w:val="%1."/>
      <w:lvlJc w:val="left"/>
      <w:pPr>
        <w:ind w:left="720" w:hanging="360"/>
      </w:pPr>
    </w:lvl>
    <w:lvl w:ilvl="1" w:tentative="0">
      <w:start w:val="1"/>
      <w:numFmt w:val="lowerLetter"/>
      <w:lvlText w:val="%2."/>
      <w:lvlJc w:val="left"/>
      <w:pPr>
        <w:ind w:left="1440" w:hanging="360"/>
      </w:p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5"/>
  </w:num>
  <w:num w:numId="3">
    <w:abstractNumId w:val="3"/>
  </w:num>
  <w:num w:numId="4">
    <w:abstractNumId w:val="2"/>
  </w:num>
  <w:num w:numId="5">
    <w:abstractNumId w:val="4"/>
  </w:num>
  <w:num w:numId="6">
    <w:abstractNumId w:val="1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D1832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qFormat="1"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Times New Roman" w:hAnsi="Times New Roman" w:eastAsia="Times New Roman" w:cstheme="minorBidi"/>
      <w:sz w:val="28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jc w:val="center"/>
      <w:outlineLvl w:val="0"/>
    </w:pPr>
    <w:rPr>
      <w:rFonts w:ascii="Times New Roman" w:hAnsi="Times New Roman" w:eastAsiaTheme="majorEastAsia" w:cstheme="majorBidi"/>
      <w:b/>
      <w:bCs/>
      <w:color w:val="000000" w:themeColor="text1"/>
      <w:szCs w:val="28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16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17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8">
    <w:name w:val="List Number 3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9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Body Text"/>
    <w:basedOn w:val="1"/>
    <w:link w:val="46"/>
    <w:unhideWhenUsed/>
    <w:uiPriority w:val="99"/>
    <w:pPr>
      <w:spacing w:after="120"/>
    </w:pPr>
  </w:style>
  <w:style w:type="paragraph" w:styleId="21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22">
    <w:name w:val="List Bullet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4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paragraph" w:styleId="26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7">
    <w:name w:val="List Number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8">
    <w:name w:val="List Number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9">
    <w:name w:val="List"/>
    <w:basedOn w:val="1"/>
    <w:unhideWhenUsed/>
    <w:uiPriority w:val="99"/>
    <w:pPr>
      <w:ind w:left="360" w:hanging="360"/>
      <w:contextualSpacing/>
    </w:pPr>
  </w:style>
  <w:style w:type="paragraph" w:styleId="30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1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2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3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4">
    <w:name w:val="List 2"/>
    <w:basedOn w:val="1"/>
    <w:unhideWhenUsed/>
    <w:uiPriority w:val="99"/>
    <w:pPr>
      <w:ind w:left="720" w:hanging="360"/>
      <w:contextualSpacing/>
    </w:pPr>
  </w:style>
  <w:style w:type="paragraph" w:styleId="35">
    <w:name w:val="List 3"/>
    <w:basedOn w:val="1"/>
    <w:unhideWhenUsed/>
    <w:uiPriority w:val="99"/>
    <w:pPr>
      <w:ind w:left="1080" w:hanging="360"/>
      <w:contextualSpacing/>
    </w:p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19"/>
    <w:uiPriority w:val="99"/>
  </w:style>
  <w:style w:type="character" w:customStyle="1" w:styleId="38">
    <w:name w:val="Footer Char"/>
    <w:basedOn w:val="11"/>
    <w:link w:val="26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="Times New Roman" w:hAnsi="Times New Roman" w:eastAsiaTheme="majorEastAsia" w:cstheme="majorBidi"/>
      <w:b/>
      <w:bCs/>
      <w:color w:val="000000" w:themeColor="text1"/>
      <w:sz w:val="28"/>
      <w:szCs w:val="28"/>
      <w14:textFill>
        <w14:solidFill>
          <w14:schemeClr w14:val="tx1"/>
        </w14:solidFill>
      </w14:textFill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2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1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20"/>
    <w:uiPriority w:val="99"/>
  </w:style>
  <w:style w:type="character" w:customStyle="1" w:styleId="47">
    <w:name w:val="Body Text 2 Char"/>
    <w:basedOn w:val="11"/>
    <w:link w:val="16"/>
    <w:uiPriority w:val="99"/>
  </w:style>
  <w:style w:type="character" w:customStyle="1" w:styleId="48">
    <w:name w:val="Body Text 3 Char"/>
    <w:basedOn w:val="11"/>
    <w:link w:val="30"/>
    <w:uiPriority w:val="99"/>
    <w:rPr>
      <w:sz w:val="16"/>
      <w:szCs w:val="16"/>
    </w:rPr>
  </w:style>
  <w:style w:type="character" w:customStyle="1" w:styleId="49">
    <w:name w:val="Macro Text Char"/>
    <w:basedOn w:val="11"/>
    <w:link w:val="21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stud</cp:lastModifiedBy>
  <dcterms:modified xsi:type="dcterms:W3CDTF">2026-05-27T09:00:40Z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1049-12.2.0.23202</vt:lpwstr>
  </property>
  <property fmtid="{D5CDD505-2E9C-101B-9397-08002B2CF9AE}" pid="3" name="ICV">
    <vt:lpwstr>F6B1BFA09381480EB9CFDF9D95AE21AA_12</vt:lpwstr>
  </property>
</Properties>
</file>